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92BD5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1. Print Numbers from 1 to n</w:t>
      </w:r>
    </w:p>
    <w:p w14:paraId="02C38A9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5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range(1, n + 1):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print(i, end=" ")</w:t>
      </w:r>
    </w:p>
    <w:p w14:paraId="22A847C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1 2 3 4 5</w:t>
      </w:r>
    </w:p>
    <w:p w14:paraId="2CD75CDE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2. Print Numbers from m to n</w:t>
      </w:r>
    </w:p>
    <w:p w14:paraId="5D126F8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m = 3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7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range(m, n + 1):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print(i, end=" ")</w:t>
      </w:r>
    </w:p>
    <w:p w14:paraId="274CDDA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3 4 5 6 7</w:t>
      </w:r>
    </w:p>
    <w:p w14:paraId="4ADFA961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3. Print Numbers from n to 1</w:t>
      </w:r>
    </w:p>
    <w:p w14:paraId="0171CF0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5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range(n, 0, -1):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print(i, end=" ")</w:t>
      </w:r>
    </w:p>
    <w:p w14:paraId="0620CC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5 4 3 2 1</w:t>
      </w:r>
    </w:p>
    <w:p w14:paraId="3361E069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4. Print Numbers from n to m in Reverse</w:t>
      </w:r>
    </w:p>
    <w:p w14:paraId="4CEAF25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m = 6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range(n, m - 1, -1):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print(i, end=" ")</w:t>
      </w:r>
    </w:p>
    <w:p w14:paraId="6C5FFE7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10 9 8 7 6</w:t>
      </w:r>
    </w:p>
    <w:p w14:paraId="39B2BB68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5. Sum of n Natural Numbers</w:t>
      </w:r>
    </w:p>
    <w:p w14:paraId="18CC4F0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5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sum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range(1, n + 1):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sum = sum + i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print(sum)</w:t>
      </w:r>
    </w:p>
    <w:p w14:paraId="7100E65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15</w:t>
      </w:r>
    </w:p>
    <w:p w14:paraId="4A913175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6. Factorial of a Number</w:t>
      </w:r>
    </w:p>
    <w:p w14:paraId="3F23229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5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fact = 1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range(1, n + 1):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fact = fact * i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print(fact)</w:t>
      </w:r>
    </w:p>
    <w:p w14:paraId="41F36AA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120</w:t>
      </w:r>
    </w:p>
    <w:p w14:paraId="324E5F8E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7. Sum of m to n Numbers</w:t>
      </w:r>
    </w:p>
    <w:p w14:paraId="03B4A5D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m = 3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6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sum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range(m, n + 1):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sum = sum + i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print(sum)</w:t>
      </w:r>
    </w:p>
    <w:p w14:paraId="444B58D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18</w:t>
      </w:r>
    </w:p>
    <w:p w14:paraId="199AFB62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8. Product of m to n Numbers</w:t>
      </w:r>
    </w:p>
    <w:p w14:paraId="69AA8D9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m = 2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4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product = 1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range(m, n + 1):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product = product * i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print(product)</w:t>
      </w:r>
    </w:p>
    <w:p w14:paraId="4F0662B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24</w:t>
      </w:r>
    </w:p>
    <w:p w14:paraId="43053123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9. Print Factors of a Number</w:t>
      </w:r>
    </w:p>
    <w:p w14:paraId="393AE9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6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range(1, n + 1):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if n % i ==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print(i, end=" ")</w:t>
      </w:r>
    </w:p>
    <w:p w14:paraId="242922E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1 2 3 6</w:t>
      </w:r>
    </w:p>
    <w:p w14:paraId="592C3322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10. Count of Factors</w:t>
      </w:r>
    </w:p>
    <w:p w14:paraId="0FB282E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6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count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range(1, n + 1):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if n % i ==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count = count + 1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print(count)</w:t>
      </w:r>
    </w:p>
    <w:p w14:paraId="4E55CDA9">
      <w:pP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4</w:t>
      </w:r>
    </w:p>
    <w:p w14:paraId="61BC113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4CBFA722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11. Prime Number Check</w:t>
      </w:r>
    </w:p>
    <w:p w14:paraId="6F7B9B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7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count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range(1, n + 1):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if n % i ==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count = count + 1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count == 2: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print("Prime")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else: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print("Not Prime")</w:t>
      </w:r>
    </w:p>
    <w:p w14:paraId="741954A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Prime</w:t>
      </w:r>
    </w:p>
    <w:p w14:paraId="0AD21D49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12. Even Numbers from m to n</w:t>
      </w:r>
    </w:p>
    <w:p w14:paraId="39BA220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m = 3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range(m, n + 1):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if i % 2 ==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print(i, end=" ")</w:t>
      </w:r>
    </w:p>
    <w:p w14:paraId="34B9573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4 6 8 10</w:t>
      </w:r>
    </w:p>
    <w:p w14:paraId="4552C00D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13. Odd Numbers from m to n</w:t>
      </w:r>
    </w:p>
    <w:p w14:paraId="129E96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m = 3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range(m, n + 1):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if i % 2 !=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print(i, end=" ")</w:t>
      </w:r>
    </w:p>
    <w:p w14:paraId="6912D00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3 5 7 9</w:t>
      </w:r>
    </w:p>
    <w:p w14:paraId="11C2B8BE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14. Count Even and Odd Numbers</w:t>
      </w:r>
    </w:p>
    <w:p w14:paraId="7636069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m = 3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7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even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odd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range(m, n + 1):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if i % 2 ==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even = even + 1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else: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odd = odd + 1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print("Even =", even)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print("Odd =", odd)</w:t>
      </w:r>
    </w:p>
    <w:p w14:paraId="11A7F0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Even = 2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Odd = 3</w:t>
      </w:r>
    </w:p>
    <w:p w14:paraId="72C42A76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15. Reverse a String</w:t>
      </w:r>
    </w:p>
    <w:p w14:paraId="6A9DD78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 = "hello"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rev = ""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range(len(s) - 1, -1, -1):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rev = rev + s[i]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print(rev)</w:t>
      </w:r>
    </w:p>
    <w:p w14:paraId="4461DD7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olleh</w:t>
      </w:r>
    </w:p>
    <w:p w14:paraId="7979D107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16. Palindrome String</w:t>
      </w:r>
    </w:p>
    <w:p w14:paraId="5154FF9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 = "madam"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rev = ""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range(len(s) - 1, -1, -1):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rev = rev + s[i]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s == rev: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print("Palindrome")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else: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print("Not Palindrome")</w:t>
      </w:r>
    </w:p>
    <w:p w14:paraId="44DE1C0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Palindrome</w:t>
      </w:r>
    </w:p>
    <w:p w14:paraId="17E6CA2F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17. Sum of Digits</w:t>
      </w:r>
    </w:p>
    <w:p w14:paraId="0BE72E0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123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sum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while n &gt;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digit = n %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sum = sum + digit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n = n //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print(sum)</w:t>
      </w:r>
    </w:p>
    <w:p w14:paraId="3EDDFB9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6</w:t>
      </w:r>
    </w:p>
    <w:p w14:paraId="650AA8E6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18. Product of Digits</w:t>
      </w:r>
    </w:p>
    <w:p w14:paraId="64FE6AD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123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product = 1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while n &gt;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digit = n %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product = product * digit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n = n //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print(product)</w:t>
      </w:r>
    </w:p>
    <w:p w14:paraId="0F560B3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6</w:t>
      </w:r>
    </w:p>
    <w:p w14:paraId="72F9AEB2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19. Armstrong Number</w:t>
      </w:r>
    </w:p>
    <w:p w14:paraId="6FAFE1D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153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temp = n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sum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while n &gt;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digit = n %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sum = sum + digit ** 3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n = n //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sum == temp: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print("Armstrong number")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else: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print("Not Armstrong number")</w:t>
      </w:r>
    </w:p>
    <w:p w14:paraId="4976F23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Armstrong number</w:t>
      </w:r>
    </w:p>
    <w:p w14:paraId="7336A8A7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20. Reverse a Number</w:t>
      </w:r>
    </w:p>
    <w:p w14:paraId="12F100D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123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rev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while n &gt;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digit = n %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rev = rev * 10 + digit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n = n //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print(rev)</w:t>
      </w:r>
    </w:p>
    <w:p w14:paraId="42BACAD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321</w:t>
      </w:r>
    </w:p>
    <w:p w14:paraId="1305836A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21. Palindrome Number</w:t>
      </w:r>
    </w:p>
    <w:p w14:paraId="558F280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121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temp = n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rev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while n &gt;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digit = n %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rev = rev * 10 + digit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n = n //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temp == rev: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print("Palindrome")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else: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print("Not Palindrome")</w:t>
      </w:r>
    </w:p>
    <w:p w14:paraId="6FFFD9C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Palindrome</w:t>
      </w:r>
    </w:p>
    <w:p w14:paraId="45519DF3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22. Count Vowels</w:t>
      </w:r>
    </w:p>
    <w:p w14:paraId="67254F3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 = "apple"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count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ch in s: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if ch in "aeiou":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count = count + 1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print(count)</w:t>
      </w:r>
    </w:p>
    <w:p w14:paraId="1D5CC5F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</w:t>
      </w:r>
    </w:p>
    <w:p w14:paraId="0B22D45F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23. Count Consonants</w:t>
      </w:r>
    </w:p>
    <w:p w14:paraId="5239F2D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 = "apple"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count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ch in s: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if ch.isalpha() and ch not in "aeiou":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count = count + 1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print(count)</w:t>
      </w:r>
    </w:p>
    <w:p w14:paraId="1426E48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3</w:t>
      </w:r>
    </w:p>
    <w:p w14:paraId="3319B329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24. Count Vowels and Consonants</w:t>
      </w:r>
    </w:p>
    <w:p w14:paraId="7BFAF47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 = "apple"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vowels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consonants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ch in s: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if ch in "aeiou":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vowels = vowels + 1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elif ch.isalpha():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consonants = consonants + 1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print("Vowels =", vowels)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print("Consonants =", consonants)</w:t>
      </w:r>
    </w:p>
    <w:p w14:paraId="6582ACB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Vowels = 2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Consonants = 3</w:t>
      </w:r>
    </w:p>
    <w:p w14:paraId="6128B6A1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25. Perfect Number</w:t>
      </w:r>
    </w:p>
    <w:p w14:paraId="71F329A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28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sum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range(1, n):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if n % i ==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sum = sum + i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sum == n: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print("Perfect number")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else: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print("Not Perfect number")</w:t>
      </w:r>
    </w:p>
    <w:p w14:paraId="1891225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Perfect number</w:t>
      </w:r>
    </w:p>
    <w:p w14:paraId="12DE37A6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26. Neon Number</w:t>
      </w:r>
    </w:p>
    <w:p w14:paraId="720993F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9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square = n * n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sum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while square &gt;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digit = square %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sum = sum + digit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square = square //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sum == n: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print("Neon number")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else: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print("Not Neon number")</w:t>
      </w:r>
    </w:p>
    <w:p w14:paraId="747DB76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Neon number</w:t>
      </w:r>
    </w:p>
    <w:p w14:paraId="15F1DA70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27. Strong Number</w:t>
      </w:r>
    </w:p>
    <w:p w14:paraId="7A55C37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145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temp = n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sum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while n &gt;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digit = n %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fact = 1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for i in range(1, digit + 1):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fact = fact * i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sum = sum + fact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n = n //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sum == temp: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print("Strong number")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else: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print("Not Strong number")</w:t>
      </w:r>
    </w:p>
    <w:p w14:paraId="4737AE3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Strong number</w:t>
      </w:r>
    </w:p>
    <w:p w14:paraId="3E22C6F3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28. Harshad Number</w:t>
      </w:r>
    </w:p>
    <w:p w14:paraId="57372BB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18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temp = n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sum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while n &gt;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digit = n %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sum = sum + digit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n = n //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temp % sum ==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print("Harshad number")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else: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print("Not Harshad number")</w:t>
      </w:r>
    </w:p>
    <w:p w14:paraId="7A96258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Harshad number</w:t>
      </w:r>
    </w:p>
    <w:p w14:paraId="6D2BE3B8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29. Fibonacci Series</w:t>
      </w:r>
    </w:p>
    <w:p w14:paraId="47CC04F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5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a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b = 1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 i in range(n):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print(a, end=" ")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c = a + b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a = b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b = c</w:t>
      </w:r>
    </w:p>
    <w:p w14:paraId="78E6C8E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0 1 1 2 3</w:t>
      </w:r>
    </w:p>
    <w:p w14:paraId="48B60B9A">
      <w:pPr>
        <w:pStyle w:val="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30. Neon Number (Repeated)</w:t>
      </w:r>
    </w:p>
    <w:p w14:paraId="0AE7EA1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Code: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 = 9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square = n * n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sum = 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while square &gt; 0: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digit = square %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sum = sum + digit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square = square // 10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sum == n: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print("Neon number")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else: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print("Not Neon number")</w:t>
      </w:r>
    </w:p>
    <w:p w14:paraId="7E0C315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Output: </w:t>
      </w:r>
      <w:r>
        <w:rPr>
          <w:rFonts w:ascii="Consolas" w:hAnsi="Consola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Neon number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B80"/>
    <w:rsid w:val="003B5286"/>
    <w:rsid w:val="005B034E"/>
    <w:rsid w:val="00725EBA"/>
    <w:rsid w:val="00AA1D8D"/>
    <w:rsid w:val="00B47036"/>
    <w:rsid w:val="00B47730"/>
    <w:rsid w:val="00CB0664"/>
    <w:rsid w:val="00D9261A"/>
    <w:rsid w:val="00DB1105"/>
    <w:rsid w:val="00F07058"/>
    <w:rsid w:val="00F343CB"/>
    <w:rsid w:val="00FC693F"/>
    <w:rsid w:val="2DFB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758</Words>
  <Characters>4324</Characters>
  <Lines>36</Lines>
  <Paragraphs>10</Paragraphs>
  <TotalTime>1</TotalTime>
  <ScaleCrop>false</ScaleCrop>
  <LinksUpToDate>false</LinksUpToDate>
  <CharactersWithSpaces>5072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2026-08-19T09:34:00Z</dcterms:created>
  <dc:creator>python-docx</dc:creator>
  <dc:description>generated by python-docx</dc:description>
  <cp:lastModifiedBy>Arun Kumar</cp:lastModifiedBy>
  <dcterms:modified xsi:type="dcterms:W3CDTF">2026-08-19T13:42:26Z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8B2AD838701941729D153C0C9228B014_13</vt:lpwstr>
  </property>
</Properties>
</file>